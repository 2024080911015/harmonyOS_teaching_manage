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7D5005" w14:paraId="763C7366" w14:textId="77777777">
        <w:trPr>
          <w:trHeight w:val="3235"/>
        </w:trPr>
        <w:tc>
          <w:tcPr>
            <w:tcW w:w="1924" w:type="dxa"/>
            <w:shd w:val="clear" w:color="auto" w:fill="CCCCCC"/>
          </w:tcPr>
          <w:p w14:paraId="0CF6425E" w14:textId="77777777" w:rsidR="007D5005" w:rsidRDefault="007D5005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7D5005" w14:paraId="2A2EABD3" w14:textId="77777777">
              <w:trPr>
                <w:trHeight w:val="248"/>
              </w:trPr>
              <w:tc>
                <w:tcPr>
                  <w:tcW w:w="1409" w:type="dxa"/>
                </w:tcPr>
                <w:p w14:paraId="5E5CDAB3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2B3EFAF7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0AAF0F51" w14:textId="77777777">
              <w:trPr>
                <w:trHeight w:val="341"/>
              </w:trPr>
              <w:tc>
                <w:tcPr>
                  <w:tcW w:w="1409" w:type="dxa"/>
                </w:tcPr>
                <w:p w14:paraId="5B828C2D" w14:textId="77777777" w:rsidR="007D5005" w:rsidRDefault="008E5495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3DD545C8" w14:textId="77777777">
              <w:trPr>
                <w:trHeight w:val="262"/>
              </w:trPr>
              <w:tc>
                <w:tcPr>
                  <w:tcW w:w="1409" w:type="dxa"/>
                </w:tcPr>
                <w:p w14:paraId="78EB5271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76C6A5D8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</w:tbl>
          <w:p w14:paraId="39E2DC4E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 w14:textId="2A9C3EA4" w:rsidR="007D5005" w:rsidRDefault="003A4F83">
            <w:pPr>
              <w:pStyle w:val="af0"/>
              <w:rPr>
                <w:sz w:val="52"/>
                <w:szCs w:val="52"/>
              </w:rPr>
            </w:pPr>
            <w:r w:rsidRPr="003A4F83">
              <w:rPr>
                <w:rFonts w:hint="eastAsia"/>
                <w:sz w:val="52"/>
                <w:szCs w:val="52"/>
              </w:rPr>
              <w:t>虚拟仿真实训教学管理及资源共享云平台</w:t>
            </w:r>
          </w:p>
        </w:tc>
      </w:tr>
      <w:tr w:rsidR="007D5005" w14:paraId="11201243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 w14:textId="77777777" w:rsidR="007D5005" w:rsidRDefault="007D5005">
            <w:pPr>
              <w:jc w:val="both"/>
              <w:rPr>
                <w:rFonts w:hAnsi="宋体"/>
                <w:szCs w:val="21"/>
              </w:rPr>
            </w:pPr>
          </w:p>
          <w:p w14:paraId="6B4B5D3D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14:paraId="4544ED96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模板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005B7A39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14:paraId="506C914E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项目管理部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700F4ACE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 w:hint="eastAsia"/>
                <w:szCs w:val="21"/>
              </w:rPr>
              <w:instrText>DOCPROPERTY "</w:instrText>
            </w:r>
            <w:r>
              <w:rPr>
                <w:rFonts w:hAnsi="宋体" w:hint="eastAsia"/>
                <w:szCs w:val="21"/>
              </w:rPr>
              <w:instrText>文档编号</w:instrText>
            </w:r>
            <w:r>
              <w:rPr>
                <w:rFonts w:hAnsi="宋体" w:hint="eastAsia"/>
                <w:szCs w:val="21"/>
              </w:rPr>
              <w:instrText>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：</w:t>
            </w:r>
          </w:p>
          <w:p w14:paraId="15B5B786" w14:textId="77777777" w:rsidR="007D5005" w:rsidRDefault="008E5495">
            <w:pPr>
              <w:pStyle w:val="TableRow"/>
              <w:ind w:firstLineChars="228" w:firstLine="456"/>
              <w:jc w:val="both"/>
              <w:rPr>
                <w:rFonts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ascii="宋体" w:hAnsi="宋体" w:cs="Arial" w:hint="eastAsia"/>
                <w:b w:val="0"/>
                <w:bCs/>
              </w:rPr>
              <w:t>5</w:t>
            </w:r>
          </w:p>
          <w:p w14:paraId="774E5EBA" w14:textId="77777777" w:rsidR="007D5005" w:rsidRDefault="008E5495">
            <w:pPr>
              <w:ind w:left="684" w:hangingChars="342" w:hanging="684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 w14:textId="77777777" w:rsidR="007D5005" w:rsidRDefault="007D5005">
            <w:pPr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14:paraId="31EC0732" w14:textId="77777777" w:rsidR="007D5005" w:rsidRDefault="007D5005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 w14:textId="77777777" w:rsidR="007D5005" w:rsidRDefault="007D5005">
            <w:pPr>
              <w:pStyle w:val="a5"/>
              <w:rPr>
                <w:sz w:val="10"/>
                <w:szCs w:val="48"/>
              </w:rPr>
            </w:pPr>
          </w:p>
          <w:p w14:paraId="2100A5EE" w14:textId="77777777" w:rsidR="007D5005" w:rsidRDefault="008E5495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 w14:textId="77777777" w:rsidR="007D5005" w:rsidRDefault="007D5005">
            <w:pPr>
              <w:pStyle w:val="af0"/>
              <w:jc w:val="left"/>
              <w:rPr>
                <w:bCs w:val="0"/>
                <w:sz w:val="24"/>
                <w:szCs w:val="28"/>
              </w:rPr>
            </w:pPr>
          </w:p>
          <w:p w14:paraId="27E5FEBB" w14:textId="77777777" w:rsidR="007D5005" w:rsidRDefault="007D5005">
            <w:pPr>
              <w:jc w:val="center"/>
              <w:rPr>
                <w:sz w:val="28"/>
                <w:szCs w:val="28"/>
              </w:rPr>
            </w:pPr>
          </w:p>
          <w:p w14:paraId="3D6A2134" w14:textId="77777777" w:rsidR="007D5005" w:rsidRDefault="007D5005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2B88967E" w14:textId="22C38F60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45144F">
              <w:rPr>
                <w:rFonts w:hAnsi="宋体" w:hint="eastAsia"/>
                <w:sz w:val="30"/>
                <w:szCs w:val="30"/>
              </w:rPr>
              <w:t>计算机学院项目组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</w:p>
          <w:p w14:paraId="32022801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17C58C1A" w14:textId="089F4955" w:rsidR="007D5005" w:rsidRDefault="008E5495">
            <w:pPr>
              <w:rPr>
                <w:rFonts w:hAnsi="宋体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45144F">
              <w:rPr>
                <w:rFonts w:hAnsi="宋体" w:hint="eastAsia"/>
                <w:sz w:val="30"/>
                <w:szCs w:val="30"/>
              </w:rPr>
              <w:t>王浩辰</w:t>
            </w:r>
          </w:p>
          <w:p w14:paraId="109C7DD7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E946404" w14:textId="3AF1B37B" w:rsidR="007D5005" w:rsidRDefault="008E5495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 w:rsidR="003A4F83" w:rsidRPr="003A4F83">
              <w:rPr>
                <w:rFonts w:hAnsi="宋体"/>
                <w:sz w:val="30"/>
                <w:szCs w:val="30"/>
              </w:rPr>
              <w:t>202</w:t>
            </w:r>
            <w:r w:rsidR="0045144F">
              <w:rPr>
                <w:rFonts w:hAnsi="宋体" w:hint="eastAsia"/>
                <w:sz w:val="30"/>
                <w:szCs w:val="30"/>
              </w:rPr>
              <w:t>6</w:t>
            </w:r>
            <w:r w:rsidR="003A4F83" w:rsidRPr="003A4F83">
              <w:rPr>
                <w:rFonts w:hAnsi="宋体"/>
                <w:sz w:val="30"/>
                <w:szCs w:val="30"/>
              </w:rPr>
              <w:t>-</w:t>
            </w:r>
            <w:r w:rsidR="0045144F">
              <w:rPr>
                <w:rFonts w:hAnsi="宋体" w:hint="eastAsia"/>
                <w:sz w:val="30"/>
                <w:szCs w:val="30"/>
              </w:rPr>
              <w:t>7-</w:t>
            </w:r>
            <w:r w:rsidR="003A4F83" w:rsidRPr="003A4F83">
              <w:rPr>
                <w:rFonts w:hAnsi="宋体"/>
                <w:sz w:val="30"/>
                <w:szCs w:val="30"/>
              </w:rPr>
              <w:t>1</w:t>
            </w:r>
            <w:r w:rsidR="0045144F">
              <w:rPr>
                <w:rFonts w:hAnsi="宋体" w:hint="eastAsia"/>
                <w:sz w:val="30"/>
                <w:szCs w:val="30"/>
              </w:rPr>
              <w:t>4</w:t>
            </w:r>
          </w:p>
          <w:p w14:paraId="7DCDCF28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B912C56" w14:textId="77777777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14:paraId="6B5ED45A" w14:textId="77777777" w:rsidR="007D5005" w:rsidRDefault="008E5495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30057D3A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DA1EFB6" w14:textId="22C4EEB6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45144F">
              <w:rPr>
                <w:rFonts w:hAnsi="宋体" w:hint="eastAsia"/>
                <w:sz w:val="30"/>
                <w:szCs w:val="30"/>
              </w:rPr>
              <w:t>王浩辰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14:paraId="28760A8F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37FE9F0" w14:textId="13F7DDDD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 w:rsidR="003A4F83" w:rsidRPr="003A4F83">
              <w:rPr>
                <w:rFonts w:hAnsi="宋体"/>
                <w:sz w:val="30"/>
                <w:szCs w:val="30"/>
              </w:rPr>
              <w:t xml:space="preserve">  202</w:t>
            </w:r>
            <w:r w:rsidR="0045144F">
              <w:rPr>
                <w:rFonts w:hAnsi="宋体" w:hint="eastAsia"/>
                <w:sz w:val="30"/>
                <w:szCs w:val="30"/>
              </w:rPr>
              <w:t>6</w:t>
            </w:r>
            <w:r w:rsidR="003A4F83" w:rsidRPr="003A4F83">
              <w:rPr>
                <w:rFonts w:hAnsi="宋体"/>
                <w:sz w:val="30"/>
                <w:szCs w:val="30"/>
              </w:rPr>
              <w:t>-</w:t>
            </w:r>
            <w:r w:rsidR="0045144F">
              <w:rPr>
                <w:rFonts w:hAnsi="宋体" w:hint="eastAsia"/>
                <w:sz w:val="30"/>
                <w:szCs w:val="30"/>
              </w:rPr>
              <w:t>7</w:t>
            </w:r>
            <w:r w:rsidR="003A4F83" w:rsidRPr="003A4F83">
              <w:rPr>
                <w:rFonts w:hAnsi="宋体"/>
                <w:sz w:val="30"/>
                <w:szCs w:val="30"/>
              </w:rPr>
              <w:t>-</w:t>
            </w:r>
            <w:r w:rsidR="0045144F">
              <w:rPr>
                <w:rFonts w:hAnsi="宋体" w:hint="eastAsia"/>
                <w:sz w:val="30"/>
                <w:szCs w:val="30"/>
              </w:rPr>
              <w:t>10</w:t>
            </w:r>
          </w:p>
          <w:p w14:paraId="6D3E7BCB" w14:textId="77777777" w:rsidR="007D5005" w:rsidRDefault="007D5005">
            <w:pPr>
              <w:rPr>
                <w:rFonts w:cs="Arial"/>
              </w:rPr>
            </w:pPr>
          </w:p>
        </w:tc>
      </w:tr>
      <w:tr w:rsidR="007D5005" w14:paraId="4AD6ACB7" w14:textId="7777777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14:paraId="16693D07" w14:textId="77777777" w:rsidR="007D5005" w:rsidRDefault="007D5005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 w14:textId="77777777" w:rsidR="007D5005" w:rsidRDefault="008E5495">
            <w:pPr>
              <w:pStyle w:val="af0"/>
              <w:jc w:val="righ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114300" distR="114300" wp14:anchorId="7CF8536B" wp14:editId="5DA521FC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 w14:textId="77777777" w:rsidR="007D5005" w:rsidRDefault="007D5005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14:paraId="0853E232" w14:textId="77777777" w:rsidR="007D5005" w:rsidRDefault="007D5005">
      <w:pPr>
        <w:rPr>
          <w:rFonts w:hAnsi="宋体"/>
          <w:b/>
          <w:bCs/>
          <w:sz w:val="24"/>
        </w:rPr>
      </w:pPr>
    </w:p>
    <w:p w14:paraId="15194AF8" w14:textId="77777777" w:rsidR="007D5005" w:rsidRDefault="007D5005">
      <w:pPr>
        <w:rPr>
          <w:rFonts w:hAnsi="宋体"/>
          <w:b/>
          <w:bCs/>
          <w:sz w:val="24"/>
        </w:rPr>
      </w:pPr>
    </w:p>
    <w:p w14:paraId="065DC56B" w14:textId="77777777" w:rsidR="007D5005" w:rsidRDefault="007D5005">
      <w:pPr>
        <w:rPr>
          <w:rFonts w:hAnsi="宋体"/>
          <w:b/>
          <w:bCs/>
          <w:sz w:val="24"/>
        </w:rPr>
      </w:pPr>
    </w:p>
    <w:p w14:paraId="566B4B9F" w14:textId="77777777" w:rsidR="007D5005" w:rsidRDefault="007D5005">
      <w:pPr>
        <w:rPr>
          <w:rFonts w:ascii="黑体" w:eastAsia="黑体"/>
          <w:sz w:val="30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D5005" w14:paraId="72427944" w14:textId="77777777"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 w14:textId="77777777" w:rsidR="007D5005" w:rsidRDefault="008E549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:rsidR="007D5005" w14:paraId="48E0408B" w14:textId="77777777"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vAlign w:val="center"/>
          </w:tcPr>
          <w:p w14:paraId="325D9D47" w14:textId="63379975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45144F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 w:rsidR="0045144F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3A4F83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 w14:textId="2155C535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45144F">
              <w:rPr>
                <w:rFonts w:ascii="Times New Roman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 w:rsidR="0045144F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21" w:type="dxa"/>
            <w:vAlign w:val="center"/>
          </w:tcPr>
          <w:p w14:paraId="4CC07CFC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 w14:textId="77777777" w:rsidR="007D5005" w:rsidRDefault="007D5005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 w14:textId="6E43F115" w:rsidR="007D5005" w:rsidRDefault="0045144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公共休息区</w:t>
            </w:r>
          </w:p>
        </w:tc>
      </w:tr>
      <w:tr w:rsidR="007D5005" w14:paraId="7DC127CF" w14:textId="77777777">
        <w:trPr>
          <w:trHeight w:val="641"/>
          <w:jc w:val="center"/>
        </w:trPr>
        <w:tc>
          <w:tcPr>
            <w:tcW w:w="8522" w:type="dxa"/>
            <w:gridSpan w:val="6"/>
            <w:vAlign w:val="center"/>
          </w:tcPr>
          <w:p w14:paraId="5E18F022" w14:textId="63B74578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45144F">
              <w:rPr>
                <w:rFonts w:ascii="Times New Roman" w:hAnsi="Times New Roman" w:hint="eastAsia"/>
                <w:b/>
                <w:sz w:val="24"/>
                <w:szCs w:val="24"/>
              </w:rPr>
              <w:t>确定需求，分配开发任务</w:t>
            </w:r>
          </w:p>
        </w:tc>
      </w:tr>
      <w:tr w:rsidR="007D5005" w14:paraId="1F6A8DB6" w14:textId="77777777">
        <w:trPr>
          <w:trHeight w:val="1222"/>
          <w:jc w:val="center"/>
        </w:trPr>
        <w:tc>
          <w:tcPr>
            <w:tcW w:w="8522" w:type="dxa"/>
            <w:gridSpan w:val="6"/>
            <w:vAlign w:val="center"/>
          </w:tcPr>
          <w:p w14:paraId="762119C5" w14:textId="09F3E90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 w:rsidR="0045144F">
              <w:rPr>
                <w:rFonts w:ascii="Times New Roman" w:hAnsi="Times New Roman" w:hint="eastAsia"/>
                <w:b/>
                <w:sz w:val="24"/>
                <w:szCs w:val="24"/>
              </w:rPr>
              <w:t>赵丛垒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6EE69838" w14:textId="118B48E8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 w:rsidR="0045144F">
              <w:rPr>
                <w:rFonts w:ascii="Times New Roman" w:hAnsi="Times New Roman" w:hint="eastAsia"/>
                <w:b/>
                <w:sz w:val="24"/>
                <w:szCs w:val="24"/>
              </w:rPr>
              <w:t>王浩辰、吴启涛、谭鑫尧</w:t>
            </w:r>
          </w:p>
        </w:tc>
      </w:tr>
      <w:tr w:rsidR="007D5005" w14:paraId="05C02E37" w14:textId="77777777">
        <w:trPr>
          <w:trHeight w:val="782"/>
          <w:jc w:val="center"/>
        </w:trPr>
        <w:tc>
          <w:tcPr>
            <w:tcW w:w="2840" w:type="dxa"/>
            <w:gridSpan w:val="2"/>
            <w:vAlign w:val="center"/>
          </w:tcPr>
          <w:p w14:paraId="55CB5236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7D5005" w14:paraId="2241A9D1" w14:textId="77777777">
        <w:trPr>
          <w:trHeight w:val="5212"/>
          <w:jc w:val="center"/>
        </w:trPr>
        <w:tc>
          <w:tcPr>
            <w:tcW w:w="2840" w:type="dxa"/>
            <w:gridSpan w:val="2"/>
          </w:tcPr>
          <w:p w14:paraId="763F8A78" w14:textId="7E852936" w:rsidR="007D5005" w:rsidRPr="0045144F" w:rsidRDefault="0045144F" w:rsidP="0045144F">
            <w:pPr>
              <w:pStyle w:val="af8"/>
              <w:numPr>
                <w:ilvl w:val="0"/>
                <w:numId w:val="17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 w:rsidRPr="0045144F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确认项目具体需求并完成开发文档</w:t>
            </w:r>
          </w:p>
          <w:p w14:paraId="7A5A8AA1" w14:textId="367D7BF4" w:rsidR="0045144F" w:rsidRPr="0045144F" w:rsidRDefault="0045144F" w:rsidP="0045144F">
            <w:pPr>
              <w:pStyle w:val="af8"/>
              <w:numPr>
                <w:ilvl w:val="0"/>
                <w:numId w:val="17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安排具体分工</w:t>
            </w:r>
          </w:p>
          <w:p w14:paraId="7EB020CA" w14:textId="77777777" w:rsidR="007D5005" w:rsidRDefault="007D500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40" w:type="dxa"/>
            <w:gridSpan w:val="2"/>
          </w:tcPr>
          <w:p w14:paraId="62D8F6C4" w14:textId="1B623065" w:rsidR="007D5005" w:rsidRPr="0045144F" w:rsidRDefault="0045144F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完成了具体的项目需求文档</w:t>
            </w:r>
          </w:p>
          <w:p w14:paraId="65AF17F1" w14:textId="3116D90B" w:rsidR="0045144F" w:rsidRPr="0045144F" w:rsidRDefault="0045144F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完成了分工安排，其中王浩辰、吴启涛负责前端开发，</w:t>
            </w:r>
            <w:r w:rsidRPr="0045144F">
              <w:rPr>
                <w:rFonts w:ascii="Times New Roman" w:hAnsi="Times New Roman" w:hint="eastAsia"/>
                <w:bCs/>
                <w:sz w:val="24"/>
                <w:szCs w:val="24"/>
              </w:rPr>
              <w:t>赵丛垒</w:t>
            </w:r>
            <w:r w:rsidRPr="0045144F">
              <w:rPr>
                <w:rFonts w:ascii="Times New Roman" w:hAnsi="Times New Roman" w:hint="eastAsia"/>
                <w:bCs/>
                <w:sz w:val="24"/>
                <w:szCs w:val="24"/>
              </w:rPr>
              <w:t>、</w:t>
            </w:r>
            <w:r w:rsidRPr="0045144F">
              <w:rPr>
                <w:rFonts w:ascii="Times New Roman" w:hAnsi="Times New Roman" w:hint="eastAsia"/>
                <w:bCs/>
                <w:sz w:val="24"/>
                <w:szCs w:val="24"/>
              </w:rPr>
              <w:t>谭鑫尧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负责后端开发</w:t>
            </w:r>
          </w:p>
          <w:p w14:paraId="387FB17E" w14:textId="77777777" w:rsidR="007D5005" w:rsidRDefault="007D5005" w:rsidP="0015101E">
            <w:pPr>
              <w:spacing w:line="360" w:lineRule="auto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842" w:type="dxa"/>
            <w:gridSpan w:val="2"/>
          </w:tcPr>
          <w:p w14:paraId="3EAD6A84" w14:textId="77777777" w:rsidR="007D5005" w:rsidRDefault="007D5005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DDC29F0" w14:textId="77777777" w:rsidR="007D5005" w:rsidRDefault="007D5005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C1C714B" w14:textId="77777777" w:rsidR="007D5005" w:rsidRDefault="007D5005">
      <w:pPr>
        <w:rPr>
          <w:rFonts w:ascii="宋体"/>
          <w:sz w:val="28"/>
        </w:rPr>
        <w:sectPr w:rsidR="007D5005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14:paraId="7A333730" w14:textId="77777777" w:rsidR="007D5005" w:rsidRDefault="007D5005">
      <w:pPr>
        <w:pStyle w:val="af7"/>
        <w:rPr>
          <w:sz w:val="30"/>
        </w:rPr>
      </w:pPr>
    </w:p>
    <w:p w14:paraId="19D930B0" w14:textId="77777777" w:rsidR="007D5005" w:rsidRDefault="008E5495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763"/>
        <w:gridCol w:w="2674"/>
        <w:gridCol w:w="1683"/>
        <w:gridCol w:w="1260"/>
      </w:tblGrid>
      <w:tr w:rsidR="007D5005" w14:paraId="63EAACDC" w14:textId="77777777" w:rsidTr="0045144F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2D9A58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3C86E39B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763" w:type="dxa"/>
            <w:tcBorders>
              <w:top w:val="single" w:sz="12" w:space="0" w:color="auto"/>
            </w:tcBorders>
            <w:vAlign w:val="center"/>
          </w:tcPr>
          <w:p w14:paraId="1DD68FA5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674" w:type="dxa"/>
            <w:tcBorders>
              <w:top w:val="single" w:sz="12" w:space="0" w:color="auto"/>
            </w:tcBorders>
            <w:vAlign w:val="center"/>
          </w:tcPr>
          <w:p w14:paraId="4B517AB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14:paraId="0FDDAD2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6486F82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45144F" w14:paraId="7B7870E0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CF65D92" w14:textId="77777777" w:rsidR="0045144F" w:rsidRDefault="0045144F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 w14:textId="28F99486" w:rsidR="0045144F" w:rsidRDefault="0045144F" w:rsidP="003A4F83">
            <w:pPr>
              <w:jc w:val="center"/>
              <w:rPr>
                <w:sz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赵丛垒</w:t>
            </w:r>
          </w:p>
        </w:tc>
        <w:tc>
          <w:tcPr>
            <w:tcW w:w="1763" w:type="dxa"/>
            <w:vAlign w:val="center"/>
          </w:tcPr>
          <w:p w14:paraId="4226D8E9" w14:textId="1457DEA0" w:rsidR="0045144F" w:rsidRDefault="0045144F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后端开发人员</w:t>
            </w:r>
          </w:p>
        </w:tc>
        <w:tc>
          <w:tcPr>
            <w:tcW w:w="2674" w:type="dxa"/>
            <w:vAlign w:val="center"/>
          </w:tcPr>
          <w:p w14:paraId="675C3331" w14:textId="69E3EB6C" w:rsidR="0045144F" w:rsidRDefault="0045144F" w:rsidP="003A4F83">
            <w:pPr>
              <w:jc w:val="center"/>
              <w:rPr>
                <w:sz w:val="24"/>
              </w:rPr>
            </w:pPr>
            <w:r>
              <w:rPr>
                <w:rFonts w:hAnsi="宋体" w:hint="eastAsia"/>
                <w:sz w:val="30"/>
                <w:szCs w:val="30"/>
              </w:rPr>
              <w:t>计算机学院项目组</w:t>
            </w:r>
          </w:p>
        </w:tc>
        <w:tc>
          <w:tcPr>
            <w:tcW w:w="1683" w:type="dxa"/>
            <w:vAlign w:val="center"/>
          </w:tcPr>
          <w:p w14:paraId="5724C2C1" w14:textId="77777777" w:rsidR="0045144F" w:rsidRDefault="0045144F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8504BCB" w14:textId="77777777" w:rsidR="0045144F" w:rsidRDefault="0045144F" w:rsidP="003A4F83">
            <w:pPr>
              <w:jc w:val="center"/>
              <w:rPr>
                <w:sz w:val="24"/>
              </w:rPr>
            </w:pPr>
          </w:p>
        </w:tc>
      </w:tr>
      <w:tr w:rsidR="0045144F" w14:paraId="2808F3D8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68F422D" w14:textId="77777777" w:rsidR="0045144F" w:rsidRDefault="0045144F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 w14:textId="3990403C" w:rsidR="0045144F" w:rsidRDefault="0045144F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王浩辰</w:t>
            </w:r>
          </w:p>
        </w:tc>
        <w:tc>
          <w:tcPr>
            <w:tcW w:w="1763" w:type="dxa"/>
            <w:vAlign w:val="center"/>
          </w:tcPr>
          <w:p w14:paraId="535B7D12" w14:textId="3C7635C3" w:rsidR="0045144F" w:rsidRDefault="0045144F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前端开发人员</w:t>
            </w:r>
          </w:p>
        </w:tc>
        <w:tc>
          <w:tcPr>
            <w:tcW w:w="2674" w:type="dxa"/>
            <w:vAlign w:val="center"/>
          </w:tcPr>
          <w:p w14:paraId="77DA0F00" w14:textId="5347FABC" w:rsidR="0045144F" w:rsidRDefault="0045144F" w:rsidP="003A4F83">
            <w:pPr>
              <w:jc w:val="center"/>
              <w:rPr>
                <w:sz w:val="24"/>
              </w:rPr>
            </w:pPr>
            <w:r>
              <w:rPr>
                <w:rFonts w:hAnsi="宋体" w:hint="eastAsia"/>
                <w:sz w:val="30"/>
                <w:szCs w:val="30"/>
              </w:rPr>
              <w:t>计算机学院项目组</w:t>
            </w:r>
          </w:p>
        </w:tc>
        <w:tc>
          <w:tcPr>
            <w:tcW w:w="1683" w:type="dxa"/>
            <w:vAlign w:val="center"/>
          </w:tcPr>
          <w:p w14:paraId="037E6FAF" w14:textId="77777777" w:rsidR="0045144F" w:rsidRDefault="0045144F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48F49A5" w14:textId="77777777" w:rsidR="0045144F" w:rsidRDefault="0045144F" w:rsidP="003A4F83">
            <w:pPr>
              <w:jc w:val="center"/>
              <w:rPr>
                <w:sz w:val="24"/>
              </w:rPr>
            </w:pPr>
          </w:p>
        </w:tc>
      </w:tr>
      <w:tr w:rsidR="0045144F" w14:paraId="5027CA98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A7F6215" w14:textId="77777777" w:rsidR="0045144F" w:rsidRDefault="0045144F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 w14:textId="5CEE7C61" w:rsidR="0045144F" w:rsidRDefault="0045144F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吴启涛</w:t>
            </w:r>
          </w:p>
        </w:tc>
        <w:tc>
          <w:tcPr>
            <w:tcW w:w="1763" w:type="dxa"/>
            <w:vAlign w:val="center"/>
          </w:tcPr>
          <w:p w14:paraId="2C98838B" w14:textId="5821F2F0" w:rsidR="0045144F" w:rsidRDefault="0045144F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前端开发人员</w:t>
            </w:r>
          </w:p>
        </w:tc>
        <w:tc>
          <w:tcPr>
            <w:tcW w:w="2674" w:type="dxa"/>
            <w:vAlign w:val="center"/>
          </w:tcPr>
          <w:p w14:paraId="71FB4110" w14:textId="151B28D3" w:rsidR="0045144F" w:rsidRDefault="0045144F" w:rsidP="003A4F83">
            <w:pPr>
              <w:jc w:val="center"/>
              <w:rPr>
                <w:sz w:val="24"/>
              </w:rPr>
            </w:pPr>
            <w:r>
              <w:rPr>
                <w:rFonts w:hAnsi="宋体" w:hint="eastAsia"/>
                <w:sz w:val="30"/>
                <w:szCs w:val="30"/>
              </w:rPr>
              <w:t>计算机学院项目组</w:t>
            </w:r>
          </w:p>
        </w:tc>
        <w:tc>
          <w:tcPr>
            <w:tcW w:w="1683" w:type="dxa"/>
            <w:vAlign w:val="center"/>
          </w:tcPr>
          <w:p w14:paraId="4EFBED49" w14:textId="77777777" w:rsidR="0045144F" w:rsidRDefault="0045144F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1CAE7B5" w14:textId="77777777" w:rsidR="0045144F" w:rsidRDefault="0045144F" w:rsidP="003A4F83">
            <w:pPr>
              <w:jc w:val="center"/>
              <w:rPr>
                <w:sz w:val="24"/>
              </w:rPr>
            </w:pPr>
          </w:p>
        </w:tc>
      </w:tr>
      <w:tr w:rsidR="0045144F" w14:paraId="2281718F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193F9C5" w14:textId="77777777" w:rsidR="0045144F" w:rsidRDefault="0045144F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 w14:textId="3A180350" w:rsidR="0045144F" w:rsidRDefault="0045144F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谭鑫尧</w:t>
            </w:r>
          </w:p>
        </w:tc>
        <w:tc>
          <w:tcPr>
            <w:tcW w:w="1763" w:type="dxa"/>
            <w:vAlign w:val="center"/>
          </w:tcPr>
          <w:p w14:paraId="2262BC36" w14:textId="15D7961A" w:rsidR="0045144F" w:rsidRDefault="0045144F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后端开发人员</w:t>
            </w:r>
          </w:p>
        </w:tc>
        <w:tc>
          <w:tcPr>
            <w:tcW w:w="2674" w:type="dxa"/>
            <w:vAlign w:val="center"/>
          </w:tcPr>
          <w:p w14:paraId="40DB29C0" w14:textId="2FEA2829" w:rsidR="0045144F" w:rsidRDefault="0045144F" w:rsidP="003A4F83">
            <w:pPr>
              <w:jc w:val="center"/>
              <w:rPr>
                <w:sz w:val="24"/>
              </w:rPr>
            </w:pPr>
            <w:r>
              <w:rPr>
                <w:rFonts w:hAnsi="宋体" w:hint="eastAsia"/>
                <w:sz w:val="30"/>
                <w:szCs w:val="30"/>
              </w:rPr>
              <w:t>计算机学院项目组</w:t>
            </w:r>
          </w:p>
        </w:tc>
        <w:tc>
          <w:tcPr>
            <w:tcW w:w="1683" w:type="dxa"/>
            <w:vAlign w:val="center"/>
          </w:tcPr>
          <w:p w14:paraId="32DD8531" w14:textId="77777777" w:rsidR="0045144F" w:rsidRDefault="0045144F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74B657D" w14:textId="77777777" w:rsidR="0045144F" w:rsidRDefault="0045144F" w:rsidP="003A4F83">
            <w:pPr>
              <w:jc w:val="center"/>
              <w:rPr>
                <w:sz w:val="24"/>
              </w:rPr>
            </w:pPr>
          </w:p>
        </w:tc>
      </w:tr>
      <w:tr w:rsidR="0045144F" w14:paraId="2622DACD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AEE4C3F" w14:textId="77777777" w:rsidR="0045144F" w:rsidRDefault="0045144F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 w14:textId="6ED6C5FB" w:rsidR="0045144F" w:rsidRDefault="0045144F" w:rsidP="003A4F83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48E919F1" w14:textId="40761E5A" w:rsidR="0045144F" w:rsidRDefault="0045144F" w:rsidP="003A4F83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3194FC6F" w14:textId="0E773964" w:rsidR="0045144F" w:rsidRDefault="0045144F" w:rsidP="003A4F83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BA4FC8D" w14:textId="77777777" w:rsidR="0045144F" w:rsidRDefault="0045144F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37978FA" w14:textId="77777777" w:rsidR="0045144F" w:rsidRDefault="0045144F" w:rsidP="003A4F83">
            <w:pPr>
              <w:jc w:val="center"/>
              <w:rPr>
                <w:sz w:val="24"/>
              </w:rPr>
            </w:pPr>
          </w:p>
        </w:tc>
      </w:tr>
      <w:tr w:rsidR="0045144F" w14:paraId="67C5737E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230A4FE" w14:textId="77777777" w:rsidR="0045144F" w:rsidRDefault="0045144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27C4D964" w14:textId="77777777" w:rsidR="0045144F" w:rsidRDefault="0045144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45D49C68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C13342C" w14:textId="77777777" w:rsidR="0045144F" w:rsidRDefault="0045144F">
            <w:pPr>
              <w:jc w:val="center"/>
              <w:rPr>
                <w:sz w:val="24"/>
              </w:rPr>
            </w:pPr>
          </w:p>
        </w:tc>
      </w:tr>
      <w:tr w:rsidR="0045144F" w14:paraId="135BD244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CEC9E1D" w14:textId="77777777" w:rsidR="0045144F" w:rsidRDefault="0045144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4309D104" w14:textId="77777777" w:rsidR="0045144F" w:rsidRDefault="0045144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6AA46B14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28C1704" w14:textId="77777777" w:rsidR="0045144F" w:rsidRDefault="0045144F">
            <w:pPr>
              <w:jc w:val="center"/>
              <w:rPr>
                <w:sz w:val="24"/>
              </w:rPr>
            </w:pPr>
          </w:p>
        </w:tc>
      </w:tr>
      <w:tr w:rsidR="0045144F" w14:paraId="77E00BA1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49E3E10" w14:textId="77777777" w:rsidR="0045144F" w:rsidRDefault="0045144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2AC075D0" w14:textId="77777777" w:rsidR="0045144F" w:rsidRDefault="0045144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34747D7C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A9E5C2" w14:textId="77777777" w:rsidR="0045144F" w:rsidRDefault="0045144F">
            <w:pPr>
              <w:jc w:val="center"/>
              <w:rPr>
                <w:sz w:val="24"/>
              </w:rPr>
            </w:pPr>
          </w:p>
        </w:tc>
      </w:tr>
      <w:tr w:rsidR="0045144F" w14:paraId="5837B002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92B1C9E" w14:textId="77777777" w:rsidR="0045144F" w:rsidRDefault="0045144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2FE3E612" w14:textId="77777777" w:rsidR="0045144F" w:rsidRDefault="0045144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54FE1D86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5BD3F71" w14:textId="77777777" w:rsidR="0045144F" w:rsidRDefault="0045144F">
            <w:pPr>
              <w:jc w:val="center"/>
              <w:rPr>
                <w:sz w:val="24"/>
              </w:rPr>
            </w:pPr>
          </w:p>
        </w:tc>
      </w:tr>
      <w:tr w:rsidR="0045144F" w14:paraId="5AEAC9E1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B683462" w14:textId="77777777" w:rsidR="0045144F" w:rsidRDefault="0045144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1FDEF235" w14:textId="77777777" w:rsidR="0045144F" w:rsidRDefault="0045144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46FEA522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3D55A01" w14:textId="77777777" w:rsidR="0045144F" w:rsidRDefault="0045144F">
            <w:pPr>
              <w:jc w:val="center"/>
              <w:rPr>
                <w:sz w:val="24"/>
              </w:rPr>
            </w:pPr>
          </w:p>
        </w:tc>
      </w:tr>
      <w:tr w:rsidR="0045144F" w14:paraId="59DEBA43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C4F9DC4" w14:textId="77777777" w:rsidR="0045144F" w:rsidRDefault="0045144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4950C0BB" w14:textId="77777777" w:rsidR="0045144F" w:rsidRDefault="0045144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39FE9FB3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F28C371" w14:textId="77777777" w:rsidR="0045144F" w:rsidRDefault="0045144F">
            <w:pPr>
              <w:jc w:val="center"/>
              <w:rPr>
                <w:sz w:val="24"/>
              </w:rPr>
            </w:pPr>
          </w:p>
        </w:tc>
      </w:tr>
      <w:tr w:rsidR="0045144F" w14:paraId="132D3A96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09C920D" w14:textId="77777777" w:rsidR="0045144F" w:rsidRDefault="0045144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74912C51" w14:textId="77777777" w:rsidR="0045144F" w:rsidRDefault="0045144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005E05EF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ADC5ECA" w14:textId="77777777" w:rsidR="0045144F" w:rsidRDefault="0045144F">
            <w:pPr>
              <w:jc w:val="center"/>
              <w:rPr>
                <w:sz w:val="24"/>
              </w:rPr>
            </w:pPr>
          </w:p>
        </w:tc>
      </w:tr>
      <w:tr w:rsidR="0045144F" w14:paraId="6E1AD0C3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92D3FBE" w14:textId="77777777" w:rsidR="0045144F" w:rsidRDefault="0045144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79CAA0EB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6D8C4AD5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09A64D2" w14:textId="77777777" w:rsidR="0045144F" w:rsidRDefault="0045144F">
            <w:pPr>
              <w:jc w:val="center"/>
              <w:rPr>
                <w:sz w:val="24"/>
              </w:rPr>
            </w:pPr>
          </w:p>
        </w:tc>
      </w:tr>
      <w:tr w:rsidR="0045144F" w14:paraId="0B019A4D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5C7A814" w14:textId="77777777" w:rsidR="0045144F" w:rsidRDefault="0045144F">
            <w:pPr>
              <w:jc w:val="center"/>
              <w:rPr>
                <w:sz w:val="24"/>
              </w:rPr>
            </w:pPr>
          </w:p>
          <w:p w14:paraId="2787B5A6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5352517D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180D0387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219945" w14:textId="77777777" w:rsidR="0045144F" w:rsidRDefault="0045144F">
            <w:pPr>
              <w:jc w:val="center"/>
              <w:rPr>
                <w:sz w:val="24"/>
              </w:rPr>
            </w:pPr>
          </w:p>
        </w:tc>
      </w:tr>
      <w:tr w:rsidR="0045144F" w14:paraId="31CB4A15" w14:textId="77777777" w:rsidTr="0045144F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7893238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763" w:type="dxa"/>
            <w:vAlign w:val="center"/>
          </w:tcPr>
          <w:p w14:paraId="6E8D031E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2674" w:type="dxa"/>
            <w:vAlign w:val="center"/>
          </w:tcPr>
          <w:p w14:paraId="32BD985A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 w14:textId="77777777" w:rsidR="0045144F" w:rsidRDefault="0045144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029E1E2" w14:textId="77777777" w:rsidR="0045144F" w:rsidRDefault="0045144F">
            <w:pPr>
              <w:jc w:val="center"/>
              <w:rPr>
                <w:sz w:val="24"/>
              </w:rPr>
            </w:pPr>
          </w:p>
        </w:tc>
      </w:tr>
      <w:tr w:rsidR="0045144F" w14:paraId="3363B1A3" w14:textId="77777777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E5DD32" w14:textId="2F331E63" w:rsidR="0045144F" w:rsidRDefault="0045144F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</w:p>
        </w:tc>
      </w:tr>
      <w:tr w:rsidR="0045144F" w14:paraId="48E8B5A2" w14:textId="77777777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BA8764" w14:textId="57218971" w:rsidR="0045144F" w:rsidRDefault="0045144F">
            <w:pPr>
              <w:numPr>
                <w:ilvl w:val="0"/>
                <w:numId w:val="16"/>
              </w:numPr>
              <w:jc w:val="both"/>
            </w:pPr>
          </w:p>
        </w:tc>
      </w:tr>
    </w:tbl>
    <w:p w14:paraId="228CEB70" w14:textId="77777777" w:rsidR="007D5005" w:rsidRDefault="007D5005">
      <w:pPr>
        <w:pStyle w:val="af7"/>
        <w:jc w:val="center"/>
        <w:rPr>
          <w:sz w:val="30"/>
        </w:rPr>
      </w:pPr>
    </w:p>
    <w:p w14:paraId="1330DB2B" w14:textId="77777777" w:rsidR="007D5005" w:rsidRDefault="007D5005">
      <w:pPr>
        <w:pStyle w:val="af7"/>
        <w:jc w:val="center"/>
        <w:rPr>
          <w:sz w:val="30"/>
        </w:rPr>
      </w:pPr>
    </w:p>
    <w:p w14:paraId="5454ABEE" w14:textId="77777777" w:rsidR="007D5005" w:rsidRDefault="007D5005">
      <w:pPr>
        <w:pStyle w:val="af7"/>
        <w:jc w:val="center"/>
        <w:rPr>
          <w:sz w:val="30"/>
        </w:rPr>
      </w:pPr>
    </w:p>
    <w:p w14:paraId="4F54A2DA" w14:textId="77777777" w:rsidR="007D5005" w:rsidRDefault="007D5005">
      <w:pPr>
        <w:pStyle w:val="af7"/>
        <w:jc w:val="center"/>
        <w:rPr>
          <w:sz w:val="30"/>
        </w:rPr>
      </w:pPr>
    </w:p>
    <w:sectPr w:rsidR="007D5005">
      <w:headerReference w:type="default" r:id="rId9"/>
      <w:footerReference w:type="default" r:id="rId10"/>
      <w:headerReference w:type="first" r:id="rId11"/>
      <w:footerReference w:type="first" r:id="rId12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7C22D" w14:textId="77777777" w:rsidR="00953804" w:rsidRDefault="00953804">
      <w:pPr>
        <w:spacing w:line="240" w:lineRule="auto"/>
      </w:pPr>
      <w:r>
        <w:separator/>
      </w:r>
    </w:p>
  </w:endnote>
  <w:endnote w:type="continuationSeparator" w:id="0">
    <w:p w14:paraId="702D7C7F" w14:textId="77777777" w:rsidR="00953804" w:rsidRDefault="009538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074" w14:textId="77777777" w:rsidR="007D5005" w:rsidRDefault="007D500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081D" w14:textId="77777777" w:rsidR="007D5005" w:rsidRDefault="007D500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221D1" w14:textId="77777777" w:rsidR="00953804" w:rsidRDefault="00953804">
      <w:pPr>
        <w:spacing w:line="240" w:lineRule="auto"/>
      </w:pPr>
      <w:r>
        <w:separator/>
      </w:r>
    </w:p>
  </w:footnote>
  <w:footnote w:type="continuationSeparator" w:id="0">
    <w:p w14:paraId="28991206" w14:textId="77777777" w:rsidR="00953804" w:rsidRDefault="009538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D260" w14:textId="77777777" w:rsidR="007D5005" w:rsidRDefault="007D500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A557" w14:textId="77777777" w:rsidR="007D5005" w:rsidRDefault="007D5005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453EB3"/>
    <w:multiLevelType w:val="singleLevel"/>
    <w:tmpl w:val="8C453EB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8D18442"/>
    <w:multiLevelType w:val="singleLevel"/>
    <w:tmpl w:val="A8D18442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AC5CFC0E"/>
    <w:multiLevelType w:val="singleLevel"/>
    <w:tmpl w:val="AC5CFC0E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3" w15:restartNumberingAfterBreak="0">
    <w:nsid w:val="10A4165F"/>
    <w:multiLevelType w:val="singleLevel"/>
    <w:tmpl w:val="10A4165F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5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62A47834"/>
    <w:multiLevelType w:val="hybridMultilevel"/>
    <w:tmpl w:val="57A00BB2"/>
    <w:lvl w:ilvl="0" w:tplc="F3E2A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7178719">
    <w:abstractNumId w:val="12"/>
  </w:num>
  <w:num w:numId="2" w16cid:durableId="1438789162">
    <w:abstractNumId w:val="6"/>
  </w:num>
  <w:num w:numId="3" w16cid:durableId="1425229065">
    <w:abstractNumId w:val="8"/>
  </w:num>
  <w:num w:numId="4" w16cid:durableId="1455758765">
    <w:abstractNumId w:val="11"/>
  </w:num>
  <w:num w:numId="5" w16cid:durableId="1264848817">
    <w:abstractNumId w:val="9"/>
  </w:num>
  <w:num w:numId="6" w16cid:durableId="139152012">
    <w:abstractNumId w:val="5"/>
  </w:num>
  <w:num w:numId="7" w16cid:durableId="1139567843">
    <w:abstractNumId w:val="10"/>
  </w:num>
  <w:num w:numId="8" w16cid:durableId="1557164575">
    <w:abstractNumId w:val="7"/>
  </w:num>
  <w:num w:numId="9" w16cid:durableId="692847425">
    <w:abstractNumId w:val="4"/>
  </w:num>
  <w:num w:numId="10" w16cid:durableId="2050374870">
    <w:abstractNumId w:val="3"/>
  </w:num>
  <w:num w:numId="11" w16cid:durableId="249391954">
    <w:abstractNumId w:val="14"/>
  </w:num>
  <w:num w:numId="12" w16cid:durableId="457142610">
    <w:abstractNumId w:val="2"/>
  </w:num>
  <w:num w:numId="13" w16cid:durableId="1587029549">
    <w:abstractNumId w:val="13"/>
  </w:num>
  <w:num w:numId="14" w16cid:durableId="1954093007">
    <w:abstractNumId w:val="1"/>
  </w:num>
  <w:num w:numId="15" w16cid:durableId="1191410850">
    <w:abstractNumId w:val="0"/>
  </w:num>
  <w:num w:numId="16" w16cid:durableId="1103114311">
    <w:abstractNumId w:val="15"/>
  </w:num>
  <w:num w:numId="17" w16cid:durableId="7289202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attachedTemplate r:id="rId1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5144F"/>
    <w:rsid w:val="004663BF"/>
    <w:rsid w:val="00470E1A"/>
    <w:rsid w:val="0048263D"/>
    <w:rsid w:val="005528CF"/>
    <w:rsid w:val="00564840"/>
    <w:rsid w:val="005A7153"/>
    <w:rsid w:val="005C1CF4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3804"/>
    <w:rsid w:val="009541B7"/>
    <w:rsid w:val="009E3AF7"/>
    <w:rsid w:val="009E3CC9"/>
    <w:rsid w:val="00A1757B"/>
    <w:rsid w:val="00A4059D"/>
    <w:rsid w:val="00A473B0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E246D3"/>
    <w:rsid w:val="00E57093"/>
    <w:rsid w:val="00E7176A"/>
    <w:rsid w:val="00EA554D"/>
    <w:rsid w:val="00F04F1D"/>
    <w:rsid w:val="00F34887"/>
    <w:rsid w:val="00FD19D6"/>
    <w:rsid w:val="00FE781C"/>
    <w:rsid w:val="00FF6028"/>
    <w:rsid w:val="060913F8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DADAC"/>
  <w15:docId w15:val="{37E6A24D-6A04-409D-84D9-32E62E32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  <w:style w:type="paragraph" w:styleId="af8">
    <w:name w:val="List Paragraph"/>
    <w:basedOn w:val="a0"/>
    <w:uiPriority w:val="99"/>
    <w:rsid w:val="004514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0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TotalTime>15</TotalTime>
  <Pages>3</Pages>
  <Words>128</Words>
  <Characters>735</Characters>
  <Application>Microsoft Office Word</Application>
  <DocSecurity>0</DocSecurity>
  <Lines>6</Lines>
  <Paragraphs>1</Paragraphs>
  <ScaleCrop>false</ScaleCrop>
  <Company>China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Haochen Wang</cp:lastModifiedBy>
  <cp:revision>9</cp:revision>
  <dcterms:created xsi:type="dcterms:W3CDTF">2021-07-27T16:04:00Z</dcterms:created>
  <dcterms:modified xsi:type="dcterms:W3CDTF">2026-07-14T07:28:00Z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ICV">
    <vt:lpwstr>91221F8CFDAB49748F0B4D93FA62E7B5</vt:lpwstr>
  </property>
</Properties>
</file>